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39463">
      <w:pPr>
        <w:pStyle w:val="3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32"/>
        </w:rPr>
      </w:pPr>
      <w:r>
        <w:rPr>
          <w:rFonts w:hint="eastAsia" w:ascii="微软雅黑" w:hAnsi="微软雅黑" w:eastAsia="微软雅黑" w:cs="微软雅黑"/>
          <w:b/>
          <w:color w:val="B5742E"/>
          <w:sz w:val="32"/>
        </w:rPr>
        <w:t>MiHealth 睡眠智能体系统 · 编码实现</w:t>
      </w:r>
    </w:p>
    <w:p w14:paraId="01278570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&gt; 版本：v2.0</w:t>
      </w:r>
    </w:p>
    <w:p w14:paraId="11E132AC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&gt; 日期：2026-10-20</w:t>
      </w:r>
    </w:p>
    <w:p w14:paraId="4B5BE156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&gt; 作者：Sharkkkkkkkll</w:t>
      </w:r>
    </w:p>
    <w:p w14:paraId="2E404525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1. 技术栈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8AE1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46765062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层</w:t>
            </w:r>
          </w:p>
        </w:tc>
        <w:tc>
          <w:tcPr>
            <w:tcW w:w="2880" w:type="dxa"/>
          </w:tcPr>
          <w:p w14:paraId="1ED3D736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技术</w:t>
            </w:r>
          </w:p>
        </w:tc>
        <w:tc>
          <w:tcPr>
            <w:tcW w:w="2880" w:type="dxa"/>
          </w:tcPr>
          <w:p w14:paraId="77BD2908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说明</w:t>
            </w:r>
          </w:p>
        </w:tc>
      </w:tr>
      <w:tr w14:paraId="29401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AC356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Android</w:t>
            </w:r>
          </w:p>
        </w:tc>
        <w:tc>
          <w:tcPr>
            <w:tcW w:w="2880" w:type="dxa"/>
          </w:tcPr>
          <w:p w14:paraId="620723C3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Kotlin + Jetpack Compose</w:t>
            </w:r>
          </w:p>
        </w:tc>
        <w:tc>
          <w:tcPr>
            <w:tcW w:w="2880" w:type="dxa"/>
          </w:tcPr>
          <w:p w14:paraId="406FF51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Material3，minSdk 26，targetSdk 34</w:t>
            </w:r>
          </w:p>
        </w:tc>
      </w:tr>
      <w:tr w14:paraId="613E0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648A7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Android 构建</w:t>
            </w:r>
          </w:p>
        </w:tc>
        <w:tc>
          <w:tcPr>
            <w:tcW w:w="2880" w:type="dxa"/>
          </w:tcPr>
          <w:p w14:paraId="7E14C88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Gradle 8.9 + AGP 8.5.2 + Kotlin 2.0.21</w:t>
            </w:r>
          </w:p>
        </w:tc>
        <w:tc>
          <w:tcPr>
            <w:tcW w:w="2880" w:type="dxa"/>
          </w:tcPr>
          <w:p w14:paraId="6AE3BFF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corretto-22 JDK</w:t>
            </w:r>
          </w:p>
        </w:tc>
      </w:tr>
      <w:tr w14:paraId="6888F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DB25F3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Python Agent</w:t>
            </w:r>
          </w:p>
        </w:tc>
        <w:tc>
          <w:tcPr>
            <w:tcW w:w="2880" w:type="dxa"/>
          </w:tcPr>
          <w:p w14:paraId="0FFFA2C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Python 3.14 + 标准库 http.server</w:t>
            </w:r>
          </w:p>
        </w:tc>
        <w:tc>
          <w:tcPr>
            <w:tcW w:w="2880" w:type="dxa"/>
          </w:tcPr>
          <w:p w14:paraId="1894EEC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零第三方依赖（除 LLM API）</w:t>
            </w:r>
          </w:p>
        </w:tc>
      </w:tr>
      <w:tr w14:paraId="011DD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2745A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LLM</w:t>
            </w:r>
          </w:p>
        </w:tc>
        <w:tc>
          <w:tcPr>
            <w:tcW w:w="2880" w:type="dxa"/>
          </w:tcPr>
          <w:p w14:paraId="75B2E39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百炼 qwen3.7-flash</w:t>
            </w:r>
          </w:p>
        </w:tc>
        <w:tc>
          <w:tcPr>
            <w:tcW w:w="2880" w:type="dxa"/>
          </w:tcPr>
          <w:p w14:paraId="1E625AB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OpenAI 兼容接口</w:t>
            </w:r>
          </w:p>
        </w:tc>
      </w:tr>
      <w:tr w14:paraId="59C5B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3A9B8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数据桥</w:t>
            </w:r>
          </w:p>
        </w:tc>
        <w:tc>
          <w:tcPr>
            <w:tcW w:w="2880" w:type="dxa"/>
          </w:tcPr>
          <w:p w14:paraId="25C08DC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Mi Fitness Data Bridge</w:t>
            </w:r>
          </w:p>
        </w:tc>
        <w:tc>
          <w:tcPr>
            <w:tcW w:w="2880" w:type="dxa"/>
          </w:tcPr>
          <w:p w14:paraId="48F31EBF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非官方，实验性</w:t>
            </w:r>
          </w:p>
        </w:tc>
      </w:tr>
      <w:tr w14:paraId="3FD09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05F7A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实时心率</w:t>
            </w:r>
          </w:p>
        </w:tc>
        <w:tc>
          <w:tcPr>
            <w:tcW w:w="2880" w:type="dxa"/>
          </w:tcPr>
          <w:p w14:paraId="5256FB6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Android BLE GATT</w:t>
            </w:r>
          </w:p>
        </w:tc>
        <w:tc>
          <w:tcPr>
            <w:tcW w:w="2880" w:type="dxa"/>
          </w:tcPr>
          <w:p w14:paraId="08F95C9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直连手环，标准心率服务 0x180D</w:t>
            </w:r>
          </w:p>
        </w:tc>
      </w:tr>
      <w:tr w14:paraId="34E07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70F34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本地存储</w:t>
            </w:r>
          </w:p>
        </w:tc>
        <w:tc>
          <w:tcPr>
            <w:tcW w:w="2880" w:type="dxa"/>
          </w:tcPr>
          <w:p w14:paraId="4902E03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SharedPreferences + JSON 文件</w:t>
            </w:r>
          </w:p>
        </w:tc>
        <w:tc>
          <w:tcPr>
            <w:tcW w:w="2880" w:type="dxa"/>
          </w:tcPr>
          <w:p w14:paraId="50BAD9F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手机端</w:t>
            </w:r>
          </w:p>
        </w:tc>
      </w:tr>
      <w:tr w14:paraId="05044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B053D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服务器存储</w:t>
            </w:r>
          </w:p>
        </w:tc>
        <w:tc>
          <w:tcPr>
            <w:tcW w:w="2880" w:type="dxa"/>
          </w:tcPr>
          <w:p w14:paraId="383DA5A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JSON 文件 + SQLite</w:t>
            </w:r>
          </w:p>
        </w:tc>
        <w:tc>
          <w:tcPr>
            <w:tcW w:w="2880" w:type="dxa"/>
          </w:tcPr>
          <w:p w14:paraId="1DA699D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Agent 端</w:t>
            </w:r>
          </w:p>
        </w:tc>
      </w:tr>
    </w:tbl>
    <w:p w14:paraId="003CE1DD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2BC76C33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2. 代码结构</w:t>
      </w:r>
    </w:p>
    <w:p w14:paraId="40C66E5C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2.1 Agent 端（D:\MIwatchAI\Agent）</w:t>
      </w:r>
    </w:p>
    <w:p w14:paraId="295D9828">
      <w:pPr>
        <w:spacing w:after="120" w:line="360" w:lineRule="auto"/>
        <w:ind w:left="432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Agent/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├── agent_server.py      # HTTP 服务 + 调度线程 + 启动恢复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├── planner.py           # 睡眠规划（S/P 锚点 + LLM 决策）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├── notifier.py          # 睡前提醒 + 闹钟包生成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├── coach.py             # 事件状态机（P/STAY/HR/OD）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├── wake_engine.py       # 智能闹钟策略生成 + 复盘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├── memory.py            # 三层记忆（preferences/history/feedback/tolerance）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├── pattern.py           # 睡眠模式学习（圆周统计）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├── data_source.py       # 数据读取 + 质量系数 + 静息 HR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├── config.py            # 配置 + 多用户目录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├── windows.py           # 窗口判断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├── rules.py             # 规则引擎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├── brain.py             # LLM 封装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├── start_agent.py       # 启动入口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└── memory_data/         # 记忆落盘</w:t>
      </w:r>
    </w:p>
    <w:p w14:paraId="7272B255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2.2 仪表盘（D:\MIwatchAI\app）</w:t>
      </w:r>
    </w:p>
    <w:p w14:paraId="3CFD7EA9">
      <w:pPr>
        <w:spacing w:after="120" w:line="360" w:lineRule="auto"/>
        <w:ind w:left="432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app/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├── server.py            # HTTP 服务 + 数据聚合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├── index.html           # 网页仪表盘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└── chart.umd.min.js     # Chart.js 本地化</w:t>
      </w:r>
    </w:p>
    <w:p w14:paraId="2A7F850B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2.3 Android（D:\work\mihealth_app）</w:t>
      </w:r>
    </w:p>
    <w:p w14:paraId="0D866194">
      <w:pPr>
        <w:spacing w:after="120" w:line="360" w:lineRule="auto"/>
        <w:ind w:left="432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app/src/main/java/com/mihealth/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├── MainActivity.kt          # 4 Tab + 二维码登录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├── AgentSyncService.kt      # 前台服务 + 快线/慢线 + WakeLock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├── AlarmPackScheduler.kt    # 系统级闹钟 + 保底闹钟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├── AlarmReceiver.kt         # 闹钟广播接收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├── AlarmRingActivity.kt     # 全屏响铃界面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├── WakeEngine.kt            # 智能闹钟状态机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├── WakeCurveStore.kt        # 心率曲线本地存储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├── BleHrClient.kt           # BLE 直连手环心率（GATT）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├── HrForegroundService.kt   # 心率保活前台服务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├── SyncWatchdogService.kt   # 看门狗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├── TickReceiver.kt          # 定时广播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├── BootReceiver.kt          # 开机自启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├── data/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│   ├── ApiService.kt        # HTTP + 缓存 + Agent 接口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│   ├── model.kt             # 数据模型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│   └── SleepGoal.kt         # 睡眠目标存储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└── ui/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├── HomeScreen.kt        # 总览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├── SleepSection.kt      # 睡眠分析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├── HeartScreen.kt       # 心率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├── MoreScreen.kt        # 更多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├── EnergyCard.kt        # 精力/体力条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├── QrLoginScreen.kt     # 二维码登录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└── components/          # 图表组件</w:t>
      </w:r>
    </w:p>
    <w:p w14:paraId="10B09A85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3. 关键实现细节</w:t>
      </w:r>
    </w:p>
    <w:p w14:paraId="2A691C29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3.1 睡眠规划（planner.py）</w:t>
      </w:r>
    </w:p>
    <w:p w14:paraId="265201ED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S/P 双锚点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1271A457">
      <w:pPr>
        <w:spacing w:after="120" w:line="360" w:lineRule="auto"/>
        <w:ind w:left="432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# 锚点 S：生理困意（醒来 + 今天清醒时长，比例+质量缩放）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s_clock, med_awake = _sleepiness_anchor()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s_abs = _next_occurrence(s_clock, now_dt) if s_clock is not None else None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# 锚点 P：起床倒推（硬约束起床 − 理想时长）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if wake is not None: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p_abs = _next_occurrence(wake, now_dt) - ideal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# 融合：以 S 为基准，用耐受性展开选择区间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if p_abs &lt; s_abs: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# P 更早 → 区间 [S−early, S]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tol_lo, tol_hi = s_abs - early, s_abs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else: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# P 更晚 → 区间 [S, S+late]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tol_lo, tol_hi = s_abs, s_abs + late</w:t>
      </w:r>
    </w:p>
    <w:p w14:paraId="41ADC933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LLM 决策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68A70B75">
      <w:pPr>
        <w:spacing w:after="120" w:line="360" w:lineRule="auto"/>
        <w:ind w:left="432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prompt = (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"你是睡眠规划师。规则引擎已按生理模型算出候选值（P/S/区间），"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"你的职责不是选个数，而是【判断今晚是什么情境】+【定策略】+【给分层建议】。"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...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"只输出 JSON：{\"situation\":\"正常夜|负债夜|质量差夜|硬事夜\","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"\"ideal_bedtime\":\"HH:MM\",\"fallback_bedtime\":\"HH:MM\","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"\"reason\":\"一句话依据\",\"note_for_copy\":\"给晚间文案组的一条白天素材\"}"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)</w:t>
      </w:r>
    </w:p>
    <w:p w14:paraId="3C244812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越界校验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6651F859">
      <w:pPr>
        <w:spacing w:after="120" w:line="360" w:lineRule="auto"/>
        <w:ind w:left="432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b_abs = max(cand["lo_abs"], min(cand["hi_abs"] + 15, b_abs))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guard = cand.get("wake_guard_abs")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if guard is not None and b_abs &gt; guard: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b_abs = guard</w:t>
      </w:r>
    </w:p>
    <w:p w14:paraId="4F8FA8AA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3.2 睡前提醒（notifier.py）</w:t>
      </w:r>
    </w:p>
    <w:p w14:paraId="68E5E209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闹钟包生成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2F561119">
      <w:pPr>
        <w:spacing w:after="120" w:line="360" w:lineRule="auto"/>
        <w:ind w:left="432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def _items_for(bed_min, bedtime_str, user_id=""):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# 心率广播已与睡前提醒解耦：固定五弹始终保留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events = (("P60", 60), ("P40", 40), ("P30", 30), ("P20", 20), ("P10", 10))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for event, lead in events: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at = (bed_min - lead) % 1440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at_ts = planner._next_occurrence(at, now) * 60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items.append({"event": event, "lead_min": lead, "at": at, "at_ts": at_ts})</w:t>
      </w:r>
    </w:p>
    <w:p w14:paraId="14E215D7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文案预生成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59D800D1">
      <w:pPr>
        <w:spacing w:after="120" w:line="360" w:lineRule="auto"/>
        <w:ind w:left="432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def pregen_due(user_id=""):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# 弹前 5 分钟生成 AI 文案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if mins_to_ring &gt; 5 or mins_to_ring &lt;= 0: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return None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# 防重入 + 去重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if "PREGEN" in ref: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return None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if any(x.get("ts") &gt;= pack_ver for x in pool.get(event, [])):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return None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# 数据新鲜度闸门：JSON 太旧先触发 pull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if age &gt; 180: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_trigger_pull()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pregen_next(bed, bedtime_str, user_id)</w:t>
      </w:r>
    </w:p>
    <w:p w14:paraId="79E56E3C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3.3 智能闹钟（wake_engine.py + WakeEngine.kt）</w:t>
      </w:r>
    </w:p>
    <w:p w14:paraId="1AB0B043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Agent 端策略生成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264DDAE5">
      <w:pPr>
        <w:spacing w:after="120" w:line="360" w:lineRule="auto"/>
        <w:ind w:left="432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def generate_wake_plan(user_id, curve, wake_start, wake_end):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baseline = _hr_baseline(curve)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light_windows = _predict_light_sleep_windows(...)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if len(light_windows) &gt;= 2: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strategy = "light_sleep_mid"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prefer_second = True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confidence = 0.7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elif len(light_windows) == 1: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strategy = "light_sleep_mid"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prefer_second = False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confidence = 0.8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else: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strategy = "deep_protect"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confidence = 0.6</w:t>
      </w:r>
    </w:p>
    <w:p w14:paraId="7BCDB161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手机端执行状态机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151878DB">
      <w:pPr>
        <w:spacing w:after="120" w:line="360" w:lineRule="auto"/>
        <w:ind w:left="432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private fun step() {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when (state) {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RECORDING -&gt; if (nowAbs &gt;= wakeStartAbs - 600) { state = WAITING_PLAN; requestPlan() }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WAITING_PLAN -&gt; if (nowAbs &gt;= wakeStartAbs) { state = ARMED; scheduleFallback() }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ARMED -&gt; {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    if (nowAbs &gt;= wakeEndAbs) { triggerRing("fallback_only", "保底时刻唤醒"); done = true }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    if (strategy == "deep_protect" &amp;&amp; nowAbs &gt;= deepProtectTriggerAbs) triggerRing(...)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    if (strategy == "near_fallback" &amp;&amp; nowAbs &gt;= wakeEndAbs - 300) triggerRing(...)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}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RINGING -&gt; { /* 渐进式音量 */ }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CONFIRMING -&gt; { /* 30 秒确认 */ }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}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}</w:t>
      </w:r>
    </w:p>
    <w:p w14:paraId="3C116F50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3.4 心率曲线存储（WakeCurveStore.kt）</w:t>
      </w:r>
    </w:p>
    <w:p w14:paraId="58889FD4">
      <w:pPr>
        <w:spacing w:after="120" w:line="360" w:lineRule="auto"/>
        <w:ind w:left="432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object WakeCurveStore {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fun append(ctx, date, ts, bpm) {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val f = File(dir(ctx), "$date.json")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val obj = if (f.exists()) JSONObject(f.readText()) else JSONObject()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obj.put("date", date)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val pts = obj.optJSONArray("points") ?: JSONArray()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pts.put(JSONObject().put("ts", ts).put("bpm", bpm))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f.writeText(obj.toString())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    prune(ctx)  // 保留 30 天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}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}</w:t>
      </w:r>
    </w:p>
    <w:p w14:paraId="13A00CC2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3.5 BLE 心率直连（BleHrClient.kt）</w:t>
      </w:r>
    </w:p>
    <w:p w14:paraId="1A19FC47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GATT 连接链路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751BC4AB">
      <w:pPr>
        <w:spacing w:after="120" w:line="360" w:lineRule="auto"/>
        <w:ind w:left="432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// 系统级 autoConnect：断线后蓝牙栈自动重连，适配整晚锁屏场景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gatt = device.connectGatt(ctx, true, gattCallback)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// 服务发现成功后订阅心率通知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val svc = g.getService(UUID.fromString("0000180d-..."))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val ch = svc.getCharacteristic(UUID.fromString("00002a37-..."))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g.setCharacteristicNotification(ch, true)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cccd.value = BluetoothGattDescriptor.ENABLE_NOTIFICATION_VALUE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g.writeDescriptor(cccd)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// 部分设备需要写控制点 0x2A39 才开始流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ch.value = byteArrayOf(1)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g.writeCharacteristic(ch)</w:t>
      </w:r>
    </w:p>
    <w:p w14:paraId="62834668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心率解析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2186CAE3">
      <w:pPr>
        <w:spacing w:after="120" w:line="360" w:lineRule="auto"/>
        <w:ind w:left="432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// 标准 Heart Rate Measurement：flags 第 0 位决定 16/8 位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val flags = v[0].toInt() and 0xFF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val is16Bit = flags and 0x01 != 0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return if (is16Bit) {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(v[1].toInt() and 0xFF) or ((v[2].toInt() and 0xFF) shl 8)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} else {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v[1].toInt() and 0xFF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}</w:t>
      </w:r>
    </w:p>
    <w:p w14:paraId="362A6E91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保活与重连</w:t>
      </w:r>
      <w:r>
        <w:rPr>
          <w:rFonts w:hint="eastAsia" w:ascii="微软雅黑" w:hAnsi="微软雅黑" w:eastAsia="微软雅黑" w:cs="微软雅黑"/>
          <w:color w:val="333333"/>
          <w:sz w:val="22"/>
        </w:rPr>
        <w:t>（HrForegroundService.kt）：</w:t>
      </w:r>
    </w:p>
    <w:p w14:paraId="062249B9">
      <w:pPr>
        <w:spacing w:after="120" w:line="360" w:lineRule="auto"/>
        <w:ind w:left="432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// 前台服务 + CPU 唤醒 + Wi-Fi 高功率锁，锁屏后 BLE 不被系统挂起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wakeLock = pm.newWakeLock(PowerManager.PARTIAL_WAKE_LOCK, "mihealth:hr")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wifiLock = wm.createWifiLock(WifiManager.WIFI_MODE_FULL_HIGH_PERF, "mihealth:hr")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// 20s 假死检测：心率中断超过 90s 强制重连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if (b.latestAt &gt; 0 &amp;&amp; age &gt; 90_000L) b.forceReconnect()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// 收到心率：全量记录 + 喂 WakeEngine + 窗口内 10s 节流上报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WakeCurveStore.append(this, today, ts, bpm)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wakeEngine?.onHr(ts, bpm)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if (AgentSyncService.inWindow &amp;&amp; now - lastHrReportAt &gt; 10_000L) {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scope.launch { api.reportHr(bpm) }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}</w:t>
      </w:r>
    </w:p>
    <w:p w14:paraId="5FB11DD7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4. 踩过的坑（关键实现教训）</w:t>
      </w:r>
    </w:p>
    <w:p w14:paraId="6490B61A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4.1 凌晨重规划 bug</w:t>
      </w:r>
    </w:p>
    <w:p w14:paraId="634B5F7A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现象</w:t>
      </w:r>
      <w:r>
        <w:rPr>
          <w:rFonts w:hint="eastAsia" w:ascii="微软雅黑" w:hAnsi="微软雅黑" w:eastAsia="微软雅黑" w:cs="微软雅黑"/>
          <w:color w:val="333333"/>
          <w:sz w:val="22"/>
        </w:rPr>
        <w:t>：昨晚计划 00:23 入睡，23:52 弹完 P30 后，00:00:52 被重规划成 03:00。</w:t>
      </w:r>
    </w:p>
    <w:p w14:paraId="729CB8E6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根因</w:t>
      </w:r>
      <w:r>
        <w:rPr>
          <w:rFonts w:hint="eastAsia" w:ascii="微软雅黑" w:hAnsi="微软雅黑" w:eastAsia="微软雅黑" w:cs="微软雅黑"/>
          <w:color w:val="333333"/>
          <w:sz w:val="22"/>
        </w:rPr>
        <w:t>：maybe_generate 用 p.date != today 判断「新的一天」，午夜一过就触发重规划。</w:t>
      </w:r>
    </w:p>
    <w:p w14:paraId="224F4888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修复</w:t>
      </w:r>
      <w:r>
        <w:rPr>
          <w:rFonts w:hint="eastAsia" w:ascii="微软雅黑" w:hAnsi="微软雅黑" w:eastAsia="微软雅黑" w:cs="微软雅黑"/>
          <w:color w:val="333333"/>
          <w:sz w:val="22"/>
        </w:rPr>
        <w:t>：凌晨保护窗口（00:00-06:00），已有计划只响应参数变化/白天睡眠，不因「新的一天」重规划。</w:t>
      </w:r>
    </w:p>
    <w:p w14:paraId="19D9366D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4.2 闹钟被吞 bug</w:t>
      </w:r>
    </w:p>
    <w:p w14:paraId="259FC866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现象</w:t>
      </w:r>
      <w:r>
        <w:rPr>
          <w:rFonts w:hint="eastAsia" w:ascii="微软雅黑" w:hAnsi="微软雅黑" w:eastAsia="微软雅黑" w:cs="微软雅黑"/>
          <w:color w:val="333333"/>
          <w:sz w:val="22"/>
        </w:rPr>
        <w:t>：设入睡时间后第一次响铃正常，第二次不响。</w:t>
      </w:r>
    </w:p>
    <w:p w14:paraId="436BD33C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根因</w:t>
      </w:r>
      <w:r>
        <w:rPr>
          <w:rFonts w:hint="eastAsia" w:ascii="微软雅黑" w:hAnsi="微软雅黑" w:eastAsia="微软雅黑" w:cs="微软雅黑"/>
          <w:color w:val="333333"/>
          <w:sz w:val="22"/>
        </w:rPr>
        <w:t>：syncFromServer 的 version == applied 静默去重，手动设置时 version 没变导致跳过。</w:t>
      </w:r>
    </w:p>
    <w:p w14:paraId="513CDD4D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修复</w:t>
      </w:r>
      <w:r>
        <w:rPr>
          <w:rFonts w:hint="eastAsia" w:ascii="微软雅黑" w:hAnsi="微软雅黑" w:eastAsia="微软雅黑" w:cs="微软雅黑"/>
          <w:color w:val="333333"/>
          <w:sz w:val="22"/>
        </w:rPr>
        <w:t>：加 force 参数，手动设置强制重排；SleepGoalPrefs.save 去掉内部 fire-and-forget 推送。</w:t>
      </w:r>
    </w:p>
    <w:p w14:paraId="19B99C39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4.3 心率断连</w:t>
      </w:r>
    </w:p>
    <w:p w14:paraId="157795FB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现象</w:t>
      </w:r>
      <w:r>
        <w:rPr>
          <w:rFonts w:hint="eastAsia" w:ascii="微软雅黑" w:hAnsi="微软雅黑" w:eastAsia="微软雅黑" w:cs="微软雅黑"/>
          <w:color w:val="333333"/>
          <w:sz w:val="22"/>
        </w:rPr>
        <w:t>：锁屏后第三方心率广播 App 断连，智能闹钟失效。</w:t>
      </w:r>
    </w:p>
    <w:p w14:paraId="7D8D6C99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根因</w:t>
      </w:r>
      <w:r>
        <w:rPr>
          <w:rFonts w:hint="eastAsia" w:ascii="微软雅黑" w:hAnsi="微软雅黑" w:eastAsia="微软雅黑" w:cs="微软雅黑"/>
          <w:color w:val="333333"/>
          <w:sz w:val="22"/>
        </w:rPr>
        <w:t>：第三方 WebSocket 被系统挂起，重连没生效。</w:t>
      </w:r>
    </w:p>
    <w:p w14:paraId="4B51379B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修复</w:t>
      </w:r>
      <w:r>
        <w:rPr>
          <w:rFonts w:hint="eastAsia" w:ascii="微软雅黑" w:hAnsi="微软雅黑" w:eastAsia="微软雅黑" w:cs="微软雅黑"/>
          <w:color w:val="333333"/>
          <w:sz w:val="22"/>
        </w:rPr>
        <w:t>：改为 BLE 直连手环（标准 GATT），autoConnect=true 系统级重连；前台服务 + PARTIAL_WAKE_LOCK + WifiLock 保活；20s 假死检测 + 90s 强制重连；保底闹钟不依赖 WakeEngine 存活。</w:t>
      </w:r>
    </w:p>
    <w:p w14:paraId="09B07AEA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4.4 并发写文件 JSONDecodeError</w:t>
      </w:r>
    </w:p>
    <w:p w14:paraId="45036C09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现象</w:t>
      </w:r>
      <w:r>
        <w:rPr>
          <w:rFonts w:hint="eastAsia" w:ascii="微软雅黑" w:hAnsi="微软雅黑" w:eastAsia="微软雅黑" w:cs="微软雅黑"/>
          <w:color w:val="333333"/>
          <w:sz w:val="22"/>
        </w:rPr>
        <w:t>：pull_to_json.py 写 JSON 时，data_source.load() 读到半截，偶发崩溃。</w:t>
      </w:r>
    </w:p>
    <w:p w14:paraId="135D01F3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根因</w:t>
      </w:r>
      <w:r>
        <w:rPr>
          <w:rFonts w:hint="eastAsia" w:ascii="微软雅黑" w:hAnsi="微软雅黑" w:eastAsia="微软雅黑" w:cs="微软雅黑"/>
          <w:color w:val="333333"/>
          <w:sz w:val="22"/>
        </w:rPr>
        <w:t>：文件写一半时被读。</w:t>
      </w:r>
    </w:p>
    <w:p w14:paraId="38EEE917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修复</w:t>
      </w:r>
      <w:r>
        <w:rPr>
          <w:rFonts w:hint="eastAsia" w:ascii="微软雅黑" w:hAnsi="微软雅黑" w:eastAsia="微软雅黑" w:cs="微软雅黑"/>
          <w:color w:val="333333"/>
          <w:sz w:val="22"/>
        </w:rPr>
        <w:t>：data_source.load() 加重试（3 次，间隔 1s）。</w:t>
      </w:r>
    </w:p>
    <w:p w14:paraId="5C4A3046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4.5 精力条满格战神</w:t>
      </w:r>
    </w:p>
    <w:p w14:paraId="0C34DC00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现象</w:t>
      </w:r>
      <w:r>
        <w:rPr>
          <w:rFonts w:hint="eastAsia" w:ascii="微软雅黑" w:hAnsi="微软雅黑" w:eastAsia="微软雅黑" w:cs="微软雅黑"/>
          <w:color w:val="333333"/>
          <w:sz w:val="22"/>
        </w:rPr>
        <w:t>：凌晨精力显示 100%。</w:t>
      </w:r>
    </w:p>
    <w:p w14:paraId="3A8A4408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根因</w:t>
      </w:r>
      <w:r>
        <w:rPr>
          <w:rFonts w:hint="eastAsia" w:ascii="微软雅黑" w:hAnsi="微软雅黑" w:eastAsia="微软雅黑" w:cs="微软雅黑"/>
          <w:color w:val="333333"/>
          <w:sz w:val="22"/>
        </w:rPr>
        <w:t>：_cumulative_awake 今天没睡眠记录时返回 0。</w:t>
      </w:r>
    </w:p>
    <w:p w14:paraId="2CADCF9B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修复</w:t>
      </w:r>
      <w:r>
        <w:rPr>
          <w:rFonts w:hint="eastAsia" w:ascii="微软雅黑" w:hAnsi="微软雅黑" w:eastAsia="微软雅黑" w:cs="微软雅黑"/>
          <w:color w:val="333333"/>
          <w:sz w:val="22"/>
        </w:rPr>
        <w:t>：今天没睡眠记录时返回 now_min（今天已过分钟数）。</w:t>
      </w:r>
    </w:p>
    <w:p w14:paraId="2771538B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5. 代码质量</w:t>
      </w:r>
    </w:p>
    <w:p w14:paraId="3EE2585A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5.1 幂等保护</w:t>
      </w:r>
    </w:p>
    <w:p w14:paraId="6229DE2B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maybe_generate：计划存在且参数没变 → 返回 None</w:t>
      </w:r>
    </w:p>
    <w:p w14:paraId="5B188A74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get_or_build_pack：bed_min 没变 → 不重建</w:t>
      </w:r>
    </w:p>
    <w:p w14:paraId="0D73015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pregen_due：_REFILLING 防重入 + copy_pool 去重</w:t>
      </w:r>
    </w:p>
    <w:p w14:paraId="3EF85CFF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data_source.load()：JSON 写一半时重试</w:t>
      </w:r>
    </w:p>
    <w:p w14:paraId="3AB73084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5.2 启动恢复</w:t>
      </w:r>
    </w:p>
    <w:p w14:paraId="681AF4C3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_startup_recovery() 在 Agent 启动时立即执行：</w:t>
      </w:r>
    </w:p>
    <w:p w14:paraId="58425BA7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maybe_generate：恢复今晚计划</w:t>
      </w:r>
    </w:p>
    <w:p w14:paraId="07420F3B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get_or_build_pack：恢复闹钟包</w:t>
      </w:r>
    </w:p>
    <w:p w14:paraId="4E410484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pregen_due：恢复即将弹点文案</w:t>
      </w:r>
    </w:p>
    <w:p w14:paraId="38F2C0A8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5.3 多用户隔离</w:t>
      </w:r>
    </w:p>
    <w:p w14:paraId="41C1FF59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记忆：memory_data/&lt;user_id&gt;/</w:t>
      </w:r>
    </w:p>
    <w:p w14:paraId="1F3A1B4D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数据：JSON/&lt;user_id&gt;/</w:t>
      </w:r>
    </w:p>
    <w:p w14:paraId="2AAF5AE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数据库：mi_fitness_local_&lt;uid&gt;.db</w:t>
      </w:r>
    </w:p>
    <w:p w14:paraId="41FE8680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钥匙串：mi_fitness_auth_&lt;uid&gt;_*</w:t>
      </w:r>
    </w:p>
    <w:p w14:paraId="406D15B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拉取：_pull_proc[user_id] 独立进程 + 独立状态</w:t>
      </w:r>
    </w:p>
    <w:p w14:paraId="089011C5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缓存：data_source 缓存按用户分 key</w:t>
      </w:r>
    </w:p>
    <w:p w14:paraId="4FAA636A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LLM 日志：memory_data/&lt;user_id&gt;/usage_log.jsonl</w:t>
      </w:r>
    </w:p>
    <w:p w14:paraId="7AB2279F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请求：所有接口带 user_id，threading.local() 防并发串用户</w:t>
      </w:r>
    </w:p>
    <w:p w14:paraId="37B82A8E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子线程：后台线程全部显式传 user_id</w:t>
      </w:r>
    </w:p>
    <w:p w14:paraId="00AE5654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3006CECF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bookmarkStart w:id="0" w:name="_GoBack"/>
      <w:bookmarkEnd w:id="0"/>
    </w:p>
    <w:sectPr>
      <w:pgSz w:w="12240" w:h="15840"/>
      <w:pgMar w:top="1418" w:right="1701" w:bottom="1418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B37BE7"/>
    <w:rsid w:val="4CFC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2203</Words>
  <Characters>6414</Characters>
  <Lines>0</Lines>
  <Paragraphs>0</Paragraphs>
  <TotalTime>0</TotalTime>
  <ScaleCrop>false</ScaleCrop>
  <LinksUpToDate>false</LinksUpToDate>
  <CharactersWithSpaces>7861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2026-10-20T17:34:45Z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242599F883CB49819A373AAE45AE0BF9_12</vt:lpwstr>
  </property>
  <property fmtid="{D5CDD505-2E9C-101B-9397-08002B2CF9AE}" pid="4" name="KSOTemplateDocerSaveRecord">
    <vt:lpwstr>eyJoZGlkIjoiZWU5NjQ2OGViZjQxMzA2NzdlOTMyNTEzZDQxNmM0MzAiLCJ1c2VySWQiOiIxMjYyMzcwMjQ3In0=</vt:lpwstr>
  </property>
</Properties>
</file>